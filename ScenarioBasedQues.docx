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8B2C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0" w:name="_cnav9xdowmwz" w:colFirst="0" w:colLast="0"/>
      <w:bookmarkEnd w:id="0"/>
      <w:r>
        <w:rPr>
          <w:b/>
          <w:color w:val="FF0000"/>
        </w:rPr>
        <w:t xml:space="preserve">Scenario 1: </w:t>
      </w:r>
    </w:p>
    <w:p w14:paraId="28FE1158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" w:name="_664mvj2c7c49" w:colFirst="0" w:colLast="0"/>
      <w:bookmarkEnd w:id="1"/>
      <w:r>
        <w:rPr>
          <w:b/>
          <w:color w:val="000000"/>
        </w:rPr>
        <w:t>Flight Delay Analysis</w:t>
      </w:r>
      <w:bookmarkStart w:id="2" w:name="_heading=h.72cf9bls5o9m" w:colFirst="0" w:colLast="0"/>
      <w:bookmarkEnd w:id="2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F9772" wp14:editId="50C1CE99">
                <wp:simplePos x="0" y="0"/>
                <wp:positionH relativeFrom="column">
                  <wp:posOffset>1627505</wp:posOffset>
                </wp:positionH>
                <wp:positionV relativeFrom="paragraph">
                  <wp:posOffset>-1450340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114.2pt;height:71.6pt;width:203.6pt;z-index:251660288;mso-width-relative:page;mso-height-relative:page;" filled="t" stroked="f" coordsize="2586060,909929" o:gfxdata="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MwDOgj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1FA9C9" wp14:editId="77C15490">
                <wp:simplePos x="0" y="0"/>
                <wp:positionH relativeFrom="column">
                  <wp:posOffset>4999990</wp:posOffset>
                </wp:positionH>
                <wp:positionV relativeFrom="paragraph">
                  <wp:posOffset>-1397635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110.05pt;height:147pt;width:148.35pt;z-index:251662336;mso-width-relative:page;mso-height-relative:page;" filled="t" stroked="f" coordsize="1884607,1866900" o:gfxdata="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LQ0ca/cAAAADA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D622A1" wp14:editId="07FB6052">
                <wp:simplePos x="0" y="0"/>
                <wp:positionH relativeFrom="page">
                  <wp:posOffset>0</wp:posOffset>
                </wp:positionH>
                <wp:positionV relativeFrom="paragraph">
                  <wp:posOffset>-1377950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108.5pt;height:147pt;width:148.5pt;mso-position-horizontal-relative:page;z-index:251661312;mso-width-relative:page;mso-height-relative:page;" filled="t" stroked="f" coordsize="1885950,1866900" o:gfxdata="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AD77F" wp14:editId="2219F556">
                <wp:simplePos x="0" y="0"/>
                <wp:positionH relativeFrom="page">
                  <wp:posOffset>0</wp:posOffset>
                </wp:positionH>
                <wp:positionV relativeFrom="paragraph">
                  <wp:posOffset>7992745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73E36D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8E8AC6F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12BDE03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AAD77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29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BB3BOk3wAAAAsBAAAPAAAA&#10;AAAAAAAAAAAAAOgDAABkcnMvZG93bnJldi54bWxQSwUGAAAAAAQABADzAAAA9AQAAAAA&#10;" filled="f" stroked="f">
                <v:textbox inset="0,0,0,0">
                  <w:txbxContent>
                    <w:p w14:paraId="4073E36D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8E8AC6F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12BDE03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5EC33A9" w14:textId="77777777" w:rsidR="0081259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airline tracks flight delays (in minutes) for 20 flights. Analyze the flight delays to calculate percentiles, detect outliers, and evaluate the overall distribution.</w:t>
      </w:r>
    </w:p>
    <w:p w14:paraId="19B23662" w14:textId="0A71787D" w:rsidR="00AC47B6" w:rsidRPr="00AC47B6" w:rsidRDefault="00AC47B6" w:rsidP="00AC47B6">
      <w:pPr>
        <w:spacing w:before="240" w:after="240"/>
        <w:rPr>
          <w:bCs/>
          <w:sz w:val="24"/>
          <w:szCs w:val="24"/>
        </w:rPr>
      </w:pPr>
      <w:r>
        <w:rPr>
          <w:bCs/>
          <w:sz w:val="24"/>
          <w:szCs w:val="24"/>
        </w:rPr>
        <w:t>Solution</w:t>
      </w:r>
      <w:r w:rsidRPr="00AC47B6">
        <w:rPr>
          <w:bCs/>
          <w:sz w:val="24"/>
          <w:szCs w:val="24"/>
        </w:rPr>
        <w:t>:</w:t>
      </w:r>
    </w:p>
    <w:p w14:paraId="64DD0C17" w14:textId="77777777" w:rsidR="00AC47B6" w:rsidRPr="00AC47B6" w:rsidRDefault="00AC47B6" w:rsidP="00AC47B6">
      <w:pPr>
        <w:numPr>
          <w:ilvl w:val="0"/>
          <w:numId w:val="1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Percentiles Calculation:</w:t>
      </w:r>
      <w:r w:rsidRPr="00AC47B6">
        <w:rPr>
          <w:bCs/>
          <w:sz w:val="24"/>
          <w:szCs w:val="24"/>
        </w:rPr>
        <w:br/>
        <w:t xml:space="preserve"> Calculate the 10th, 25th, 50th (Median), 75th, and 90th percentiles to understand how flight delays are distributed at different levels.</w:t>
      </w:r>
      <w:r w:rsidRPr="00AC47B6">
        <w:rPr>
          <w:bCs/>
          <w:sz w:val="24"/>
          <w:szCs w:val="24"/>
        </w:rPr>
        <w:br/>
      </w:r>
    </w:p>
    <w:p w14:paraId="0F25BAEE" w14:textId="77777777" w:rsidR="00AC47B6" w:rsidRPr="00AC47B6" w:rsidRDefault="00AC47B6" w:rsidP="00AC47B6">
      <w:pPr>
        <w:numPr>
          <w:ilvl w:val="0"/>
          <w:numId w:val="1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IQR Calculation:</w:t>
      </w:r>
      <w:r w:rsidRPr="00AC47B6">
        <w:rPr>
          <w:bCs/>
          <w:sz w:val="24"/>
          <w:szCs w:val="24"/>
        </w:rPr>
        <w:br/>
        <w:t xml:space="preserve"> Compute IQR = Q3 - Q1. Detect outliers using the formula:</w:t>
      </w:r>
      <w:r w:rsidRPr="00AC47B6">
        <w:rPr>
          <w:bCs/>
          <w:sz w:val="24"/>
          <w:szCs w:val="24"/>
        </w:rPr>
        <w:br/>
      </w:r>
    </w:p>
    <w:p w14:paraId="3580F781" w14:textId="77777777" w:rsidR="00AC47B6" w:rsidRPr="00AC47B6" w:rsidRDefault="00AC47B6" w:rsidP="00AC47B6">
      <w:pPr>
        <w:numPr>
          <w:ilvl w:val="1"/>
          <w:numId w:val="1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Outliers are values outside Q1−1.5×IQRQ1 - 1.5 \times IQRQ1−1.5×IQR or Q3+1.5×IQRQ3 + 1.5 \times IQRQ3+1.5×IQR.</w:t>
      </w:r>
    </w:p>
    <w:p w14:paraId="07204B6B" w14:textId="2FA3EECC" w:rsidR="00AC47B6" w:rsidRPr="00AC47B6" w:rsidRDefault="00AC47B6" w:rsidP="00AC47B6">
      <w:p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Distribution:</w:t>
      </w:r>
      <w:r w:rsidRPr="00AC47B6">
        <w:rPr>
          <w:bCs/>
          <w:sz w:val="24"/>
          <w:szCs w:val="24"/>
        </w:rPr>
        <w:br/>
        <w:t xml:space="preserve"> Use a box plot to visualize the spread, median, quartiles, and potential outliers. A histogram helps assess the distribution shape, skewness, and frequency of delays.</w:t>
      </w:r>
    </w:p>
    <w:p w14:paraId="4186BA4E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>
        <w:rPr>
          <w:b/>
          <w:color w:val="FF0000"/>
        </w:rPr>
        <w:t xml:space="preserve">Scenario 2: </w:t>
      </w:r>
    </w:p>
    <w:p w14:paraId="68A608FE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>
        <w:rPr>
          <w:b/>
          <w:color w:val="000000"/>
        </w:rPr>
        <w:t>Employee Salary Analysis</w:t>
      </w:r>
    </w:p>
    <w:p w14:paraId="44B3DD21" w14:textId="77777777" w:rsidR="0081259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company wants to analyze the salary distribution of its employees to understand the central tendency and determine whether the data is skewed.</w:t>
      </w:r>
    </w:p>
    <w:p w14:paraId="35768B5B" w14:textId="58886DDE" w:rsidR="00AC47B6" w:rsidRPr="00AC47B6" w:rsidRDefault="00AC47B6" w:rsidP="00AC47B6">
      <w:pPr>
        <w:spacing w:before="240" w:after="240"/>
        <w:rPr>
          <w:bCs/>
          <w:sz w:val="24"/>
          <w:szCs w:val="24"/>
        </w:rPr>
      </w:pPr>
      <w:r>
        <w:rPr>
          <w:bCs/>
          <w:sz w:val="24"/>
          <w:szCs w:val="24"/>
        </w:rPr>
        <w:t>Solution</w:t>
      </w:r>
      <w:r w:rsidRPr="00AC47B6">
        <w:rPr>
          <w:bCs/>
          <w:sz w:val="24"/>
          <w:szCs w:val="24"/>
        </w:rPr>
        <w:t>:</w:t>
      </w:r>
    </w:p>
    <w:p w14:paraId="1FCCFCA6" w14:textId="77777777" w:rsidR="00AC47B6" w:rsidRPr="00AC47B6" w:rsidRDefault="00AC47B6" w:rsidP="00AC47B6">
      <w:pPr>
        <w:numPr>
          <w:ilvl w:val="0"/>
          <w:numId w:val="2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Central Tendency Calculation:</w:t>
      </w:r>
      <w:r w:rsidRPr="00AC47B6">
        <w:rPr>
          <w:bCs/>
          <w:sz w:val="24"/>
          <w:szCs w:val="24"/>
        </w:rPr>
        <w:br/>
        <w:t xml:space="preserve"> Calculate Mean, Median, and Mode to understand the central value of the salaries.</w:t>
      </w:r>
      <w:r w:rsidRPr="00AC47B6">
        <w:rPr>
          <w:bCs/>
          <w:sz w:val="24"/>
          <w:szCs w:val="24"/>
        </w:rPr>
        <w:br/>
      </w:r>
    </w:p>
    <w:p w14:paraId="160536F0" w14:textId="77777777" w:rsidR="00AC47B6" w:rsidRPr="00AC47B6" w:rsidRDefault="00AC47B6" w:rsidP="00AC47B6">
      <w:pPr>
        <w:numPr>
          <w:ilvl w:val="0"/>
          <w:numId w:val="2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Skewness Check:</w:t>
      </w:r>
      <w:r w:rsidRPr="00AC47B6">
        <w:rPr>
          <w:bCs/>
          <w:sz w:val="24"/>
          <w:szCs w:val="24"/>
        </w:rPr>
        <w:br/>
      </w:r>
    </w:p>
    <w:p w14:paraId="6119455D" w14:textId="77777777" w:rsidR="00AC47B6" w:rsidRPr="00AC47B6" w:rsidRDefault="00AC47B6" w:rsidP="00AC47B6">
      <w:pPr>
        <w:numPr>
          <w:ilvl w:val="1"/>
          <w:numId w:val="2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lastRenderedPageBreak/>
        <w:t>If Mean &gt; Median, the data is Right Skewed (higher salaries skew the mean).</w:t>
      </w:r>
    </w:p>
    <w:p w14:paraId="2186F91F" w14:textId="77777777" w:rsidR="00AC47B6" w:rsidRPr="00AC47B6" w:rsidRDefault="00AC47B6" w:rsidP="00AC47B6">
      <w:pPr>
        <w:numPr>
          <w:ilvl w:val="1"/>
          <w:numId w:val="2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If Mean &lt; Median, the data is Left Skewed (lower salaries pull the mean down).</w:t>
      </w:r>
    </w:p>
    <w:p w14:paraId="520FE929" w14:textId="77777777" w:rsidR="00AC47B6" w:rsidRPr="00AC47B6" w:rsidRDefault="00AC47B6" w:rsidP="00AC47B6">
      <w:pPr>
        <w:numPr>
          <w:ilvl w:val="1"/>
          <w:numId w:val="2"/>
        </w:num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If Mean ≈ Median, the data is Symmetrical.</w:t>
      </w:r>
    </w:p>
    <w:p w14:paraId="6385525D" w14:textId="4770AE00" w:rsidR="00AC47B6" w:rsidRPr="00AC47B6" w:rsidRDefault="00AC47B6" w:rsidP="00AC47B6">
      <w:pPr>
        <w:spacing w:before="240" w:after="240"/>
        <w:rPr>
          <w:bCs/>
          <w:sz w:val="24"/>
          <w:szCs w:val="24"/>
        </w:rPr>
      </w:pPr>
      <w:r w:rsidRPr="00AC47B6">
        <w:rPr>
          <w:bCs/>
          <w:sz w:val="24"/>
          <w:szCs w:val="24"/>
        </w:rPr>
        <w:t>Best Representation:</w:t>
      </w:r>
      <w:r w:rsidRPr="00AC47B6">
        <w:rPr>
          <w:bCs/>
          <w:sz w:val="24"/>
          <w:szCs w:val="24"/>
        </w:rPr>
        <w:br/>
        <w:t xml:space="preserve"> Use the Median when there are outliers, as it better represents the central tendency in the presence of extreme values.</w:t>
      </w:r>
    </w:p>
    <w:p w14:paraId="1F8630AF" w14:textId="77777777" w:rsidR="00AC47B6" w:rsidRDefault="00AC47B6">
      <w:pPr>
        <w:spacing w:before="240" w:after="240"/>
        <w:rPr>
          <w:sz w:val="24"/>
          <w:szCs w:val="24"/>
        </w:rPr>
      </w:pPr>
    </w:p>
    <w:p w14:paraId="43370132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>
        <w:rPr>
          <w:b/>
          <w:color w:val="FF0000"/>
        </w:rPr>
        <w:t xml:space="preserve">Scenario 3: </w:t>
      </w:r>
    </w:p>
    <w:p w14:paraId="3035BC92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>
        <w:rPr>
          <w:b/>
          <w:color w:val="000000"/>
        </w:rPr>
        <w:t>Product Sales Analysis</w:t>
      </w:r>
    </w:p>
    <w:p w14:paraId="18900BFA" w14:textId="77777777" w:rsidR="0081259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retail store records product sales</w:t>
      </w:r>
      <w:proofErr w:type="gramEnd"/>
      <w:r>
        <w:rPr>
          <w:sz w:val="24"/>
          <w:szCs w:val="24"/>
        </w:rPr>
        <w:t xml:space="preserve"> over 15 days. Create a frequency distribution table and visualize the sales data using appropriate charts.</w:t>
      </w:r>
    </w:p>
    <w:p w14:paraId="36FACD84" w14:textId="6E8361C0" w:rsidR="0055393A" w:rsidRPr="0055393A" w:rsidRDefault="0055393A" w:rsidP="0055393A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</w:t>
      </w:r>
      <w:r w:rsidRPr="0055393A">
        <w:rPr>
          <w:sz w:val="24"/>
          <w:szCs w:val="24"/>
        </w:rPr>
        <w:t>olution:</w:t>
      </w:r>
    </w:p>
    <w:p w14:paraId="4EAB098F" w14:textId="77777777" w:rsidR="0055393A" w:rsidRPr="0055393A" w:rsidRDefault="0055393A" w:rsidP="0055393A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55393A">
        <w:rPr>
          <w:sz w:val="24"/>
          <w:szCs w:val="24"/>
        </w:rPr>
        <w:t>Frequency Distribution:</w:t>
      </w:r>
      <w:r w:rsidRPr="0055393A">
        <w:rPr>
          <w:sz w:val="24"/>
          <w:szCs w:val="24"/>
        </w:rPr>
        <w:br/>
        <w:t xml:space="preserve"> Divide the sales data into intervals (e.g., 5 or 10 units). Count the sales within each interval to understand how sales are distributed.</w:t>
      </w:r>
      <w:r w:rsidRPr="0055393A">
        <w:rPr>
          <w:sz w:val="24"/>
          <w:szCs w:val="24"/>
        </w:rPr>
        <w:br/>
      </w:r>
    </w:p>
    <w:p w14:paraId="129A8D2A" w14:textId="77777777" w:rsidR="0055393A" w:rsidRPr="0055393A" w:rsidRDefault="0055393A" w:rsidP="0055393A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 w:rsidRPr="0055393A">
        <w:rPr>
          <w:sz w:val="24"/>
          <w:szCs w:val="24"/>
        </w:rPr>
        <w:t>Visualization:</w:t>
      </w:r>
      <w:r w:rsidRPr="0055393A">
        <w:rPr>
          <w:sz w:val="24"/>
          <w:szCs w:val="24"/>
        </w:rPr>
        <w:br/>
      </w:r>
    </w:p>
    <w:p w14:paraId="4E265268" w14:textId="77777777" w:rsidR="0055393A" w:rsidRPr="0055393A" w:rsidRDefault="0055393A" w:rsidP="0055393A">
      <w:pPr>
        <w:numPr>
          <w:ilvl w:val="1"/>
          <w:numId w:val="3"/>
        </w:numPr>
        <w:spacing w:before="240" w:after="240"/>
        <w:rPr>
          <w:sz w:val="24"/>
          <w:szCs w:val="24"/>
        </w:rPr>
      </w:pPr>
      <w:r w:rsidRPr="0055393A">
        <w:rPr>
          <w:sz w:val="24"/>
          <w:szCs w:val="24"/>
        </w:rPr>
        <w:t>Histogram: Displays the frequency distribution across sales intervals.</w:t>
      </w:r>
    </w:p>
    <w:p w14:paraId="2F344AEE" w14:textId="77777777" w:rsidR="0055393A" w:rsidRPr="0055393A" w:rsidRDefault="0055393A" w:rsidP="0055393A">
      <w:pPr>
        <w:numPr>
          <w:ilvl w:val="1"/>
          <w:numId w:val="3"/>
        </w:numPr>
        <w:spacing w:before="240" w:after="240"/>
        <w:rPr>
          <w:sz w:val="24"/>
          <w:szCs w:val="24"/>
        </w:rPr>
      </w:pPr>
      <w:r w:rsidRPr="0055393A">
        <w:rPr>
          <w:sz w:val="24"/>
          <w:szCs w:val="24"/>
        </w:rPr>
        <w:t>Bar Plot: Shows trends in sales, helping to visualize changes over time.</w:t>
      </w:r>
    </w:p>
    <w:p w14:paraId="3B9D46FF" w14:textId="77777777" w:rsidR="0055393A" w:rsidRDefault="0055393A">
      <w:pPr>
        <w:spacing w:before="240" w:after="240"/>
        <w:rPr>
          <w:sz w:val="24"/>
          <w:szCs w:val="24"/>
        </w:rPr>
      </w:pPr>
    </w:p>
    <w:p w14:paraId="69282E9D" w14:textId="77777777" w:rsidR="00812592" w:rsidRDefault="00000000">
      <w:pPr>
        <w:pStyle w:val="Heading2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>
        <w:rPr>
          <w:b/>
          <w:color w:val="FF0000"/>
          <w:sz w:val="28"/>
          <w:szCs w:val="28"/>
        </w:rPr>
        <w:t xml:space="preserve">Scenario 4: </w:t>
      </w:r>
    </w:p>
    <w:p w14:paraId="45913119" w14:textId="77777777" w:rsidR="00812592" w:rsidRDefault="00000000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>
        <w:rPr>
          <w:b/>
          <w:sz w:val="28"/>
          <w:szCs w:val="28"/>
        </w:rPr>
        <w:t>Student Exam Performance Analysis</w:t>
      </w:r>
    </w:p>
    <w:p w14:paraId="6E1573C8" w14:textId="77777777" w:rsidR="00812592" w:rsidRDefault="00000000">
      <w:pPr>
        <w:pStyle w:val="Heading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>
        <w:rPr>
          <w:color w:val="000000"/>
          <w:sz w:val="24"/>
          <w:szCs w:val="24"/>
        </w:rPr>
        <w:lastRenderedPageBreak/>
        <w:t xml:space="preserve"> A school wants to analyze the exam performance of students across three subjects: Mathematics, Science, and English. How can Data Science concepts be applied to understand their performance?</w:t>
      </w:r>
    </w:p>
    <w:p w14:paraId="0F2CAF44" w14:textId="34F39233" w:rsidR="0055393A" w:rsidRPr="0055393A" w:rsidRDefault="0055393A" w:rsidP="0055393A">
      <w:pPr>
        <w:rPr>
          <w:b/>
        </w:rPr>
      </w:pPr>
      <w:r w:rsidRPr="0055393A">
        <w:rPr>
          <w:bCs/>
        </w:rPr>
        <w:t>Solution</w:t>
      </w:r>
      <w:r w:rsidRPr="0055393A">
        <w:rPr>
          <w:b/>
        </w:rPr>
        <w:t>:</w:t>
      </w:r>
    </w:p>
    <w:p w14:paraId="404C8EDB" w14:textId="77777777" w:rsidR="0055393A" w:rsidRPr="0055393A" w:rsidRDefault="0055393A" w:rsidP="0055393A">
      <w:bookmarkStart w:id="10" w:name="_uc2n0onxfju2"/>
      <w:bookmarkEnd w:id="10"/>
      <w:r w:rsidRPr="0055393A">
        <w:t>1. Data Preprocessing:</w:t>
      </w:r>
    </w:p>
    <w:p w14:paraId="54114884" w14:textId="77777777" w:rsidR="0055393A" w:rsidRPr="0055393A" w:rsidRDefault="0055393A" w:rsidP="0055393A">
      <w:pPr>
        <w:numPr>
          <w:ilvl w:val="0"/>
          <w:numId w:val="4"/>
        </w:numPr>
      </w:pPr>
      <w:r w:rsidRPr="0055393A">
        <w:t>Handle missing values by imputing with the mean or median.</w:t>
      </w:r>
    </w:p>
    <w:p w14:paraId="3617CB71" w14:textId="77777777" w:rsidR="0055393A" w:rsidRPr="0055393A" w:rsidRDefault="0055393A" w:rsidP="0055393A">
      <w:pPr>
        <w:numPr>
          <w:ilvl w:val="0"/>
          <w:numId w:val="4"/>
        </w:numPr>
      </w:pPr>
      <w:r w:rsidRPr="0055393A">
        <w:t>Convert categorical values (if any) using label encoding or one-hot encoding.</w:t>
      </w:r>
    </w:p>
    <w:p w14:paraId="49E47F93" w14:textId="77777777" w:rsidR="0055393A" w:rsidRPr="0055393A" w:rsidRDefault="0055393A" w:rsidP="0055393A">
      <w:bookmarkStart w:id="11" w:name="_tjk6nlieopq5"/>
      <w:bookmarkEnd w:id="11"/>
      <w:r w:rsidRPr="0055393A">
        <w:t>2. Descriptive Statistics:</w:t>
      </w:r>
    </w:p>
    <w:p w14:paraId="5DFEF5DB" w14:textId="77777777" w:rsidR="0055393A" w:rsidRPr="0055393A" w:rsidRDefault="0055393A" w:rsidP="0055393A">
      <w:pPr>
        <w:numPr>
          <w:ilvl w:val="0"/>
          <w:numId w:val="5"/>
        </w:numPr>
      </w:pPr>
      <w:r w:rsidRPr="0055393A">
        <w:t>Calculate mean, median, mode, and standard deviation for each subject to understand the central tendency and dispersion.</w:t>
      </w:r>
    </w:p>
    <w:p w14:paraId="192AA907" w14:textId="77777777" w:rsidR="0055393A" w:rsidRPr="0055393A" w:rsidRDefault="0055393A" w:rsidP="0055393A">
      <w:bookmarkStart w:id="12" w:name="_yelgthdzrrge"/>
      <w:bookmarkEnd w:id="12"/>
      <w:r w:rsidRPr="0055393A">
        <w:t>3. Visualization:</w:t>
      </w:r>
    </w:p>
    <w:p w14:paraId="14A33C8D" w14:textId="77777777" w:rsidR="0055393A" w:rsidRPr="0055393A" w:rsidRDefault="0055393A" w:rsidP="0055393A">
      <w:pPr>
        <w:numPr>
          <w:ilvl w:val="0"/>
          <w:numId w:val="6"/>
        </w:numPr>
      </w:pPr>
      <w:r w:rsidRPr="0055393A">
        <w:t>Use box plots to detect outliers.</w:t>
      </w:r>
    </w:p>
    <w:p w14:paraId="555699E1" w14:textId="77777777" w:rsidR="0055393A" w:rsidRPr="0055393A" w:rsidRDefault="0055393A" w:rsidP="0055393A">
      <w:pPr>
        <w:numPr>
          <w:ilvl w:val="0"/>
          <w:numId w:val="6"/>
        </w:numPr>
      </w:pPr>
      <w:r w:rsidRPr="0055393A">
        <w:t>Create histograms to visualize the distribution of scores.</w:t>
      </w:r>
    </w:p>
    <w:p w14:paraId="765A3077" w14:textId="77777777" w:rsidR="0055393A" w:rsidRPr="0055393A" w:rsidRDefault="0055393A" w:rsidP="0055393A">
      <w:pPr>
        <w:numPr>
          <w:ilvl w:val="0"/>
          <w:numId w:val="6"/>
        </w:numPr>
      </w:pPr>
      <w:r w:rsidRPr="0055393A">
        <w:t>Plot scatter plots to check relationships between subjects.</w:t>
      </w:r>
    </w:p>
    <w:p w14:paraId="7D023C5D" w14:textId="77777777" w:rsidR="0055393A" w:rsidRPr="0055393A" w:rsidRDefault="0055393A" w:rsidP="0055393A">
      <w:bookmarkStart w:id="13" w:name="_85cpa3ydjjow"/>
      <w:bookmarkEnd w:id="13"/>
      <w:r w:rsidRPr="0055393A">
        <w:t>4. Correlation Analysis:</w:t>
      </w:r>
    </w:p>
    <w:p w14:paraId="59D2B4CB" w14:textId="5B5FE977" w:rsidR="0055393A" w:rsidRPr="0055393A" w:rsidRDefault="0055393A" w:rsidP="0055393A">
      <w:pPr>
        <w:numPr>
          <w:ilvl w:val="0"/>
          <w:numId w:val="7"/>
        </w:numPr>
      </w:pPr>
      <w:r w:rsidRPr="0055393A">
        <w:t>Compute correlation coefficients to see how sub</w:t>
      </w:r>
      <w:r w:rsidRPr="0055393A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13D959" wp14:editId="098C73D8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35682598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85FA63" w14:textId="77777777" w:rsidR="0055393A" w:rsidRDefault="0055393A" w:rsidP="005539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8E34D47" w14:textId="77777777" w:rsidR="0055393A" w:rsidRDefault="0055393A" w:rsidP="005539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318882A" w14:textId="77777777" w:rsidR="0055393A" w:rsidRDefault="0055393A" w:rsidP="005539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3D959" id="Text Box 13" o:spid="_x0000_s1027" type="#_x0000_t202" style="position:absolute;left:0;text-align:left;margin-left:0;margin-top:665.85pt;width:619.35pt;height:53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" filled="f" stroked="f">
                <v:textbox inset="0,0,0,0">
                  <w:txbxContent>
                    <w:p w14:paraId="0285FA63" w14:textId="77777777" w:rsidR="0055393A" w:rsidRDefault="0055393A" w:rsidP="005539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8E34D47" w14:textId="77777777" w:rsidR="0055393A" w:rsidRDefault="0055393A" w:rsidP="005539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318882A" w14:textId="77777777" w:rsidR="0055393A" w:rsidRDefault="0055393A" w:rsidP="005539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5393A">
        <w:t>ject scores relate to each other.</w:t>
      </w:r>
    </w:p>
    <w:p w14:paraId="036EB714" w14:textId="77777777" w:rsidR="0055393A" w:rsidRPr="0055393A" w:rsidRDefault="0055393A" w:rsidP="0055393A">
      <w:pPr>
        <w:numPr>
          <w:ilvl w:val="0"/>
          <w:numId w:val="7"/>
        </w:numPr>
      </w:pPr>
      <w:bookmarkStart w:id="14" w:name="_gauz11v2xyp8"/>
      <w:bookmarkEnd w:id="14"/>
      <w:r w:rsidRPr="0055393A">
        <w:t>Use a heatmap to visualize correlations.</w:t>
      </w:r>
    </w:p>
    <w:p w14:paraId="4C82E958" w14:textId="77777777" w:rsidR="0055393A" w:rsidRPr="0055393A" w:rsidRDefault="0055393A" w:rsidP="0055393A"/>
    <w:p w14:paraId="4807A87B" w14:textId="77777777" w:rsidR="00812592" w:rsidRDefault="00812592">
      <w:pPr>
        <w:spacing w:before="240" w:after="240"/>
        <w:rPr>
          <w:sz w:val="24"/>
          <w:szCs w:val="24"/>
        </w:rPr>
      </w:pPr>
    </w:p>
    <w:p w14:paraId="68D75504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15" w:name="_fv5yakb00g0d" w:colFirst="0" w:colLast="0"/>
      <w:bookmarkEnd w:id="15"/>
      <w:r>
        <w:rPr>
          <w:b/>
          <w:color w:val="FF0000"/>
        </w:rPr>
        <w:t xml:space="preserve">Scenario 5: </w:t>
      </w:r>
    </w:p>
    <w:p w14:paraId="27E56E98" w14:textId="77777777" w:rsidR="00812592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6" w:name="_txiq6aibif9h" w:colFirst="0" w:colLast="0"/>
      <w:bookmarkEnd w:id="16"/>
      <w:r>
        <w:rPr>
          <w:b/>
          <w:color w:val="000000"/>
        </w:rPr>
        <w:t>Clinical Trial for Diabetes Medication</w:t>
      </w:r>
    </w:p>
    <w:p w14:paraId="27D08587" w14:textId="77777777" w:rsidR="0081259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pharmaceutical company conducted a clinical trial with two groups: one receiving medication and the other a placebo. Perform a hypothesis test to determine the effectiveness of the medication.</w:t>
      </w:r>
    </w:p>
    <w:p w14:paraId="059F4A63" w14:textId="77777777" w:rsidR="00812592" w:rsidRDefault="00812592">
      <w:pPr>
        <w:rPr>
          <w:sz w:val="24"/>
          <w:szCs w:val="24"/>
        </w:rPr>
      </w:pPr>
    </w:p>
    <w:p w14:paraId="09ACE78E" w14:textId="6C31FAF3" w:rsidR="0055393A" w:rsidRPr="0055393A" w:rsidRDefault="0055393A" w:rsidP="0055393A">
      <w:p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Solution</w:t>
      </w:r>
      <w:r w:rsidRPr="0055393A">
        <w:rPr>
          <w:bCs/>
          <w:sz w:val="24"/>
          <w:szCs w:val="24"/>
        </w:rPr>
        <w:t>:</w:t>
      </w:r>
    </w:p>
    <w:p w14:paraId="493BDA39" w14:textId="77777777" w:rsidR="0055393A" w:rsidRPr="0055393A" w:rsidRDefault="0055393A" w:rsidP="0055393A">
      <w:pPr>
        <w:numPr>
          <w:ilvl w:val="0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Hypothesis Test:</w:t>
      </w:r>
      <w:r w:rsidRPr="0055393A">
        <w:rPr>
          <w:bCs/>
          <w:sz w:val="24"/>
          <w:szCs w:val="24"/>
        </w:rPr>
        <w:br/>
      </w:r>
    </w:p>
    <w:p w14:paraId="182F99EC" w14:textId="77777777" w:rsidR="0055393A" w:rsidRPr="0055393A" w:rsidRDefault="0055393A" w:rsidP="0055393A">
      <w:pPr>
        <w:numPr>
          <w:ilvl w:val="1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H</w:t>
      </w:r>
      <w:r w:rsidRPr="0055393A">
        <w:rPr>
          <w:rFonts w:ascii="Cambria Math" w:hAnsi="Cambria Math" w:cs="Cambria Math"/>
          <w:bCs/>
          <w:sz w:val="24"/>
          <w:szCs w:val="24"/>
        </w:rPr>
        <w:t>₀</w:t>
      </w:r>
      <w:r w:rsidRPr="0055393A">
        <w:rPr>
          <w:bCs/>
          <w:sz w:val="24"/>
          <w:szCs w:val="24"/>
        </w:rPr>
        <w:t xml:space="preserve"> (Null Hypothesis): No difference between medication and placebo.</w:t>
      </w:r>
    </w:p>
    <w:p w14:paraId="7530A4B5" w14:textId="77777777" w:rsidR="0055393A" w:rsidRPr="0055393A" w:rsidRDefault="0055393A" w:rsidP="0055393A">
      <w:pPr>
        <w:numPr>
          <w:ilvl w:val="1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H</w:t>
      </w:r>
      <w:r w:rsidRPr="0055393A">
        <w:rPr>
          <w:rFonts w:ascii="Cambria Math" w:hAnsi="Cambria Math" w:cs="Cambria Math"/>
          <w:bCs/>
          <w:sz w:val="24"/>
          <w:szCs w:val="24"/>
        </w:rPr>
        <w:t>₁</w:t>
      </w:r>
      <w:r w:rsidRPr="0055393A">
        <w:rPr>
          <w:bCs/>
          <w:sz w:val="24"/>
          <w:szCs w:val="24"/>
        </w:rPr>
        <w:t xml:space="preserve"> (Alternative Hypothesis): Medication lowers blood sugar more than the placebo.</w:t>
      </w:r>
    </w:p>
    <w:p w14:paraId="662BB9E0" w14:textId="77777777" w:rsidR="0055393A" w:rsidRPr="0055393A" w:rsidRDefault="0055393A" w:rsidP="0055393A">
      <w:pPr>
        <w:numPr>
          <w:ilvl w:val="0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T-Test:</w:t>
      </w:r>
      <w:r w:rsidRPr="0055393A">
        <w:rPr>
          <w:bCs/>
          <w:sz w:val="24"/>
          <w:szCs w:val="24"/>
        </w:rPr>
        <w:br/>
      </w:r>
    </w:p>
    <w:p w14:paraId="3686A59C" w14:textId="77777777" w:rsidR="0055393A" w:rsidRPr="0055393A" w:rsidRDefault="0055393A" w:rsidP="0055393A">
      <w:pPr>
        <w:numPr>
          <w:ilvl w:val="1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If p ≤ 0.05, reject H</w:t>
      </w:r>
      <w:r w:rsidRPr="0055393A">
        <w:rPr>
          <w:rFonts w:ascii="Cambria Math" w:hAnsi="Cambria Math" w:cs="Cambria Math"/>
          <w:bCs/>
          <w:sz w:val="24"/>
          <w:szCs w:val="24"/>
        </w:rPr>
        <w:t>₀</w:t>
      </w:r>
      <w:r w:rsidRPr="0055393A">
        <w:rPr>
          <w:bCs/>
          <w:sz w:val="24"/>
          <w:szCs w:val="24"/>
        </w:rPr>
        <w:t xml:space="preserve"> (indicating medication is effective).</w:t>
      </w:r>
    </w:p>
    <w:p w14:paraId="668C2657" w14:textId="77777777" w:rsidR="0055393A" w:rsidRPr="0055393A" w:rsidRDefault="0055393A" w:rsidP="0055393A">
      <w:pPr>
        <w:numPr>
          <w:ilvl w:val="1"/>
          <w:numId w:val="8"/>
        </w:numPr>
        <w:rPr>
          <w:bCs/>
          <w:sz w:val="24"/>
          <w:szCs w:val="24"/>
        </w:rPr>
      </w:pPr>
      <w:r w:rsidRPr="0055393A">
        <w:rPr>
          <w:bCs/>
          <w:sz w:val="24"/>
          <w:szCs w:val="24"/>
        </w:rPr>
        <w:t>If p &gt; 0.05, fail to reject H</w:t>
      </w:r>
      <w:r w:rsidRPr="0055393A">
        <w:rPr>
          <w:rFonts w:ascii="Cambria Math" w:hAnsi="Cambria Math" w:cs="Cambria Math"/>
          <w:bCs/>
          <w:sz w:val="24"/>
          <w:szCs w:val="24"/>
        </w:rPr>
        <w:t>₀</w:t>
      </w:r>
      <w:r w:rsidRPr="0055393A">
        <w:rPr>
          <w:bCs/>
          <w:sz w:val="24"/>
          <w:szCs w:val="24"/>
        </w:rPr>
        <w:t xml:space="preserve"> (no significant difference).</w:t>
      </w:r>
    </w:p>
    <w:p w14:paraId="4AF5703C" w14:textId="1CDF73F6" w:rsidR="00812592" w:rsidRDefault="00000000">
      <w:pPr>
        <w:rPr>
          <w:sz w:val="24"/>
          <w:szCs w:val="24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7CCE29" wp14:editId="4370716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90C03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97E8DA8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70D3336" w14:textId="77777777" w:rsidR="0081259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CCE29" id="_x0000_s1028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2AE90C03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97E8DA8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70D3336" w14:textId="77777777" w:rsidR="0081259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12592">
      <w:head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8C9E1" w14:textId="77777777" w:rsidR="00A62D68" w:rsidRDefault="00A62D68">
      <w:pPr>
        <w:spacing w:line="240" w:lineRule="auto"/>
      </w:pPr>
      <w:r>
        <w:separator/>
      </w:r>
    </w:p>
  </w:endnote>
  <w:endnote w:type="continuationSeparator" w:id="0">
    <w:p w14:paraId="385A9882" w14:textId="77777777" w:rsidR="00A62D68" w:rsidRDefault="00A62D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C8AA" w14:textId="77777777" w:rsidR="00A62D68" w:rsidRDefault="00A62D68">
      <w:r>
        <w:separator/>
      </w:r>
    </w:p>
  </w:footnote>
  <w:footnote w:type="continuationSeparator" w:id="0">
    <w:p w14:paraId="1B13EF3C" w14:textId="77777777" w:rsidR="00A62D68" w:rsidRDefault="00A62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85CF" w14:textId="77777777" w:rsidR="00812592" w:rsidRDefault="00000000">
    <w:pPr>
      <w:pStyle w:val="Header"/>
    </w:pPr>
    <w:r>
      <w:pict w14:anchorId="7D5BA9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68998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3287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2459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32222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671917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83069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71710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2866006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592"/>
    <w:rsid w:val="0055393A"/>
    <w:rsid w:val="00812592"/>
    <w:rsid w:val="009A3EC5"/>
    <w:rsid w:val="00A62D68"/>
    <w:rsid w:val="00AC47B6"/>
    <w:rsid w:val="11B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9FF79"/>
  <w15:docId w15:val="{8BC1D838-ECAB-4450-8DCF-F75631DC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Rajkumar Ranjitham</cp:lastModifiedBy>
  <cp:revision>2</cp:revision>
  <dcterms:created xsi:type="dcterms:W3CDTF">2025-04-23T11:20:00Z</dcterms:created>
  <dcterms:modified xsi:type="dcterms:W3CDTF">2026-03-12T17:22:00Z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236027304AE8428D82497CE947AF9E32_12</vt:lpwstr>
  </property>
</Properties>
</file>